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CDB6D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  <w:t>ПРАКТИЧЕСКОЕ ЗАНЯТИЕ №1</w:t>
      </w:r>
    </w:p>
    <w:p w14:paraId="4A4E1321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6"/>
          <w14:textFill>
            <w14:solidFill>
              <w14:schemeClr w14:val="tx1"/>
            </w14:solidFill>
          </w14:textFill>
        </w:rPr>
        <w:t>Базовый синтаксис Python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2A5B5A52">
        <w:trPr>
          <w:jc w:val="center"/>
        </w:trPr>
        <w:tc>
          <w:tcPr>
            <w:tcW w:w="5112" w:type="dxa"/>
          </w:tcPr>
          <w:p w14:paraId="22515CD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ФИО</w:t>
            </w:r>
          </w:p>
        </w:tc>
        <w:tc>
          <w:tcPr>
            <w:tcW w:w="5112" w:type="dxa"/>
          </w:tcPr>
          <w:p w14:paraId="4FD3CF0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____________________________________________</w:t>
            </w:r>
          </w:p>
        </w:tc>
      </w:tr>
      <w:tr w14:paraId="4EBAD15C">
        <w:trPr>
          <w:jc w:val="center"/>
        </w:trPr>
        <w:tc>
          <w:tcPr>
            <w:tcW w:w="5112" w:type="dxa"/>
          </w:tcPr>
          <w:p w14:paraId="2FDCFEE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Группа</w:t>
            </w:r>
          </w:p>
        </w:tc>
        <w:tc>
          <w:tcPr>
            <w:tcW w:w="5112" w:type="dxa"/>
          </w:tcPr>
          <w:p w14:paraId="71A5BFE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__________________</w:t>
            </w:r>
          </w:p>
        </w:tc>
      </w:tr>
    </w:tbl>
    <w:p w14:paraId="33E167A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9ECA7FF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Цель занятия</w:t>
      </w:r>
    </w:p>
    <w:p w14:paraId="7FAD80E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Научиться создавать простые программы на Python: объявлять переменные, понимать типы данных, писать функции, работать со словарями и преобразовывать данные в JSON.</w:t>
      </w:r>
    </w:p>
    <w:p w14:paraId="412C71FD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Что понадобится</w:t>
      </w:r>
    </w:p>
    <w:p w14:paraId="46185F4B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VS Code и Python</w:t>
      </w:r>
    </w:p>
    <w:p w14:paraId="170CE212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Папка проекта Python_01</w:t>
      </w:r>
    </w:p>
    <w:p w14:paraId="680F569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Файл .py</w:t>
      </w:r>
    </w:p>
    <w:p w14:paraId="29ADD74F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Умение запускать программу и читать сообщения об ошибках</w:t>
      </w:r>
    </w:p>
    <w:p w14:paraId="077AF02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 предыдущей презентации Python был представлен как язык, удобный для начинающих и для работы с данными и ИИ; далее уже были показаны переменные, списки, словари, условия, циклы и API. </w:t>
      </w:r>
    </w:p>
    <w:p w14:paraId="77761AB6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Подготовка проекта</w:t>
      </w:r>
    </w:p>
    <w:p w14:paraId="1801EBD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Создай папку Python_01.</w:t>
      </w:r>
    </w:p>
    <w:p w14:paraId="3A41FEB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Открой её в VS Code: File → Open Folder…</w:t>
      </w:r>
    </w:p>
    <w:p w14:paraId="73CF648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Создай .py.</w:t>
      </w:r>
    </w:p>
    <w:p w14:paraId="0F0B9ED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Напиши print("Привет, мир!") и запусти.</w:t>
      </w:r>
    </w:p>
    <w:p w14:paraId="385A6BC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Если есть ошибка — посмотри номер строки и текст сообщения.</w:t>
      </w:r>
    </w:p>
    <w:p w14:paraId="33F03536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Задание 1 — переменные и типы данных</w:t>
      </w:r>
    </w:p>
    <w:p w14:paraId="5F64227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Создай четыре переменные и проверь их через type().</w:t>
      </w:r>
    </w:p>
    <w:p w14:paraId="569F809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492240" cy="1177290"/>
            <wp:effectExtent l="0" t="0" r="1016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8"/>
        <w:gridCol w:w="3408"/>
        <w:gridCol w:w="3408"/>
      </w:tblGrid>
      <w:tr w14:paraId="20DC8D45">
        <w:trPr>
          <w:jc w:val="center"/>
        </w:trPr>
        <w:tc>
          <w:tcPr>
            <w:tcW w:w="3408" w:type="dxa"/>
          </w:tcPr>
          <w:p w14:paraId="7A4A8E0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Переменная</w:t>
            </w:r>
          </w:p>
        </w:tc>
        <w:tc>
          <w:tcPr>
            <w:tcW w:w="3408" w:type="dxa"/>
          </w:tcPr>
          <w:p w14:paraId="3F5D9E1F">
            <w:pPr>
              <w:spacing w:after="0" w:line="240" w:lineRule="auto"/>
              <w:rPr>
                <w:rFonts w:hint="default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Что хранит?</w:t>
            </w:r>
            <w:r>
              <w:rPr>
                <w:rFonts w:hint="default"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( + опишите своими словами что это )</w:t>
            </w:r>
          </w:p>
        </w:tc>
        <w:tc>
          <w:tcPr>
            <w:tcW w:w="3408" w:type="dxa"/>
          </w:tcPr>
          <w:p w14:paraId="3C673F0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Тип</w:t>
            </w:r>
          </w:p>
        </w:tc>
      </w:tr>
      <w:tr w14:paraId="0ED49B70">
        <w:trPr>
          <w:jc w:val="center"/>
        </w:trPr>
        <w:tc>
          <w:tcPr>
            <w:tcW w:w="3408" w:type="dxa"/>
          </w:tcPr>
          <w:p w14:paraId="33D625D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имя</w:t>
            </w:r>
          </w:p>
        </w:tc>
        <w:tc>
          <w:tcPr>
            <w:tcW w:w="3408" w:type="dxa"/>
          </w:tcPr>
          <w:p w14:paraId="391ED73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8" w:type="dxa"/>
          </w:tcPr>
          <w:p w14:paraId="330C4A2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________</w:t>
            </w:r>
          </w:p>
        </w:tc>
      </w:tr>
      <w:tr w14:paraId="3C55A6C7">
        <w:trPr>
          <w:jc w:val="center"/>
        </w:trPr>
        <w:tc>
          <w:tcPr>
            <w:tcW w:w="3408" w:type="dxa"/>
          </w:tcPr>
          <w:p w14:paraId="45E1CC4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возраст</w:t>
            </w:r>
          </w:p>
        </w:tc>
        <w:tc>
          <w:tcPr>
            <w:tcW w:w="3408" w:type="dxa"/>
          </w:tcPr>
          <w:p w14:paraId="1AF8052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8" w:type="dxa"/>
          </w:tcPr>
          <w:p w14:paraId="3384D4F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________</w:t>
            </w:r>
          </w:p>
        </w:tc>
      </w:tr>
      <w:tr w14:paraId="3CC5E37B">
        <w:trPr>
          <w:jc w:val="center"/>
        </w:trPr>
        <w:tc>
          <w:tcPr>
            <w:tcW w:w="3408" w:type="dxa"/>
          </w:tcPr>
          <w:p w14:paraId="1336224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средний_балл</w:t>
            </w:r>
          </w:p>
        </w:tc>
        <w:tc>
          <w:tcPr>
            <w:tcW w:w="3408" w:type="dxa"/>
          </w:tcPr>
          <w:p w14:paraId="3A16371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8" w:type="dxa"/>
          </w:tcPr>
          <w:p w14:paraId="7CFD3AE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________</w:t>
            </w:r>
          </w:p>
        </w:tc>
      </w:tr>
      <w:tr w14:paraId="38AD2A96">
        <w:trPr>
          <w:jc w:val="center"/>
        </w:trPr>
        <w:tc>
          <w:tcPr>
            <w:tcW w:w="3408" w:type="dxa"/>
          </w:tcPr>
          <w:p w14:paraId="4AC4045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студент</w:t>
            </w:r>
          </w:p>
        </w:tc>
        <w:tc>
          <w:tcPr>
            <w:tcW w:w="3408" w:type="dxa"/>
          </w:tcPr>
          <w:p w14:paraId="45F48A8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08" w:type="dxa"/>
          </w:tcPr>
          <w:p w14:paraId="5CAE3B0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________</w:t>
            </w:r>
          </w:p>
        </w:tc>
      </w:tr>
    </w:tbl>
    <w:p w14:paraId="69AB8AA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6E83A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Задание 2 — словарь</w:t>
      </w:r>
    </w:p>
    <w:p w14:paraId="19BC5B6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Создай словарь student с полями: имя, возраст, группа, город.</w:t>
      </w:r>
    </w:p>
    <w:p w14:paraId="4AF05A9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487795" cy="1181100"/>
            <wp:effectExtent l="0" t="0" r="1460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779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8435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Дополнительно добавь ключ «навыки» со списком из трёх элементов и измени город на свой.</w:t>
      </w:r>
    </w:p>
    <w:p w14:paraId="5C1FAC6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467100" cy="333375"/>
            <wp:effectExtent l="0" t="0" r="12700" b="222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280F4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 Задание 3 — функция</w:t>
      </w:r>
    </w:p>
    <w:p w14:paraId="341968D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Напиши функцию, которая получает словарь студента и выводит его имя и группу.</w:t>
      </w:r>
    </w:p>
    <w:p w14:paraId="6843012B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2800350" cy="866775"/>
            <wp:effectExtent l="0" t="0" r="19050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D358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Важно: отступ после def обязателен. В предыдущей презентации отдельно отмечено, что отступы в Python имеют значение.</w:t>
      </w:r>
    </w:p>
    <w:p w14:paraId="122917DE">
      <w:pPr>
        <w:pStyle w:val="2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7. Задание 4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>*</w:t>
      </w:r>
      <w:bookmarkStart w:id="0" w:name="_GoBack"/>
      <w:bookmarkEnd w:id="0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— JSON</w:t>
      </w:r>
      <w: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Сериализация и десериализация</w:t>
      </w:r>
    </w:p>
    <w:p w14:paraId="535CCDF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JSON используется для обмена данными. Структурно он похож на словарь Python.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798106C2">
        <w:tc>
          <w:tcPr>
            <w:tcW w:w="10224" w:type="dxa"/>
          </w:tcPr>
          <w:p w14:paraId="2DB664B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import json</w:t>
            </w: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json_text = json.dumps(student, ensure_ascii=False, indent=2)</w:t>
            </w: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print(json_text)</w:t>
            </w:r>
          </w:p>
        </w:tc>
      </w:tr>
    </w:tbl>
    <w:p w14:paraId="77807C2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 xml:space="preserve">Вывод </w:t>
      </w: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/>
          <w:color w:val="000000" w:themeColor="text1"/>
          <w14:textFill>
            <w14:solidFill>
              <w14:schemeClr w14:val="tx1"/>
            </w14:solidFill>
          </w14:textFill>
        </w:rPr>
        <w:t>JSON-строка</w:t>
      </w:r>
    </w:p>
    <w:p w14:paraId="17134DD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Обратное преобразование: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3E682F13">
        <w:tc>
          <w:tcPr>
            <w:tcW w:w="10224" w:type="dxa"/>
          </w:tcPr>
          <w:p w14:paraId="30962EC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student_again = json.loads(json_text)</w:t>
            </w: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print(student_again["имя"])</w:t>
            </w:r>
          </w:p>
        </w:tc>
      </w:tr>
    </w:tbl>
    <w:p w14:paraId="5420DB10">
      <w:pP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ru-RU"/>
          <w14:textFill>
            <w14:solidFill>
              <w14:schemeClr w14:val="tx1"/>
            </w14:solidFill>
          </w14:textFill>
        </w:rPr>
        <w:t>Вывод - имя</w:t>
      </w:r>
    </w:p>
    <w:p w14:paraId="31D8C775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 Итоговый мини-проект — «Карточка студента»</w:t>
      </w:r>
    </w:p>
    <w:p w14:paraId="3908627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Собери всё в одном файле. Должны быть: словарь студента; имя, группа, курс, город и навыки; функция показать_студента(); вывод карточки; JSON-версия данных.</w:t>
      </w:r>
    </w:p>
    <w:p w14:paraId="4E73705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48275" cy="3000375"/>
            <wp:effectExtent l="0" t="0" r="9525" b="222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15722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9. Чек-лист перед сдачей</w:t>
      </w:r>
    </w:p>
    <w:p w14:paraId="05BC395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lesson1.py запускается</w:t>
      </w:r>
    </w:p>
    <w:p w14:paraId="5E2E668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Есть переменные разных типов</w:t>
      </w:r>
    </w:p>
    <w:p w14:paraId="0B4A3A3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Есть словарь</w:t>
      </w:r>
    </w:p>
    <w:p w14:paraId="6E4D0AB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Есть список навыков</w:t>
      </w:r>
    </w:p>
    <w:p w14:paraId="3B7FD09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Есть собственная функция</w:t>
      </w:r>
    </w:p>
    <w:p w14:paraId="475E321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Использован json.dumps()</w:t>
      </w:r>
    </w:p>
    <w:p w14:paraId="6A13228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Понимаю основную логику программы</w:t>
      </w:r>
    </w:p>
    <w:p w14:paraId="551B2545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10. Типичные ошибки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151F6C16">
        <w:trPr>
          <w:jc w:val="center"/>
        </w:trPr>
        <w:tc>
          <w:tcPr>
            <w:tcW w:w="5112" w:type="dxa"/>
          </w:tcPr>
          <w:p w14:paraId="04E5622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Ошибка</w:t>
            </w:r>
          </w:p>
        </w:tc>
        <w:tc>
          <w:tcPr>
            <w:tcW w:w="5112" w:type="dxa"/>
          </w:tcPr>
          <w:p w14:paraId="17B4E126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Что проверить</w:t>
            </w:r>
          </w:p>
        </w:tc>
      </w:tr>
      <w:tr w14:paraId="22C82C39">
        <w:trPr>
          <w:jc w:val="center"/>
        </w:trPr>
        <w:tc>
          <w:tcPr>
            <w:tcW w:w="5112" w:type="dxa"/>
          </w:tcPr>
          <w:p w14:paraId="1CF228A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SyntaxError</w:t>
            </w:r>
          </w:p>
        </w:tc>
        <w:tc>
          <w:tcPr>
            <w:tcW w:w="5112" w:type="dxa"/>
          </w:tcPr>
          <w:p w14:paraId="2CB01DB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скобки, кавычки, двоеточие</w:t>
            </w:r>
          </w:p>
        </w:tc>
      </w:tr>
      <w:tr w14:paraId="59216331">
        <w:trPr>
          <w:jc w:val="center"/>
        </w:trPr>
        <w:tc>
          <w:tcPr>
            <w:tcW w:w="5112" w:type="dxa"/>
          </w:tcPr>
          <w:p w14:paraId="5193916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NameError</w:t>
            </w:r>
          </w:p>
        </w:tc>
        <w:tc>
          <w:tcPr>
            <w:tcW w:w="5112" w:type="dxa"/>
          </w:tcPr>
          <w:p w14:paraId="6FB2926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имя переменной или функции</w:t>
            </w:r>
          </w:p>
        </w:tc>
      </w:tr>
      <w:tr w14:paraId="19206A35">
        <w:trPr>
          <w:jc w:val="center"/>
        </w:trPr>
        <w:tc>
          <w:tcPr>
            <w:tcW w:w="5112" w:type="dxa"/>
          </w:tcPr>
          <w:p w14:paraId="3DCA4E1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IndentationError</w:t>
            </w:r>
          </w:p>
        </w:tc>
        <w:tc>
          <w:tcPr>
            <w:tcW w:w="5112" w:type="dxa"/>
          </w:tcPr>
          <w:p w14:paraId="4F7F22A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отступы после def / if / for</w:t>
            </w:r>
          </w:p>
        </w:tc>
      </w:tr>
      <w:tr w14:paraId="2AA6B2DA">
        <w:trPr>
          <w:jc w:val="center"/>
        </w:trPr>
        <w:tc>
          <w:tcPr>
            <w:tcW w:w="5112" w:type="dxa"/>
          </w:tcPr>
          <w:p w14:paraId="245A25D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KeyError</w:t>
            </w:r>
          </w:p>
        </w:tc>
        <w:tc>
          <w:tcPr>
            <w:tcW w:w="5112" w:type="dxa"/>
          </w:tcPr>
          <w:p w14:paraId="7BE5C282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существует ли ключ в словаре</w:t>
            </w:r>
          </w:p>
        </w:tc>
      </w:tr>
    </w:tbl>
    <w:p w14:paraId="46505F85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11. Мини-челлендж ⭐</w:t>
      </w:r>
    </w:p>
    <w:p w14:paraId="23D67B3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Добавь функцию, которая формирует строку: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4"/>
      </w:tblGrid>
      <w:tr w14:paraId="695AEA28">
        <w:tc>
          <w:tcPr>
            <w:tcW w:w="10224" w:type="dxa"/>
          </w:tcPr>
          <w:p w14:paraId="1B61544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onsolas" w:hAnsi="Consolas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Иван — студент группы 09.02.13, город Нюрнберг</w:t>
            </w:r>
          </w:p>
        </w:tc>
      </w:tr>
    </w:tbl>
    <w:p w14:paraId="4FA101D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C5D96F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Усложнение: добавь средний_балл и выводи сообщение о хорошем результате, если балл не меньше 4.0.</w:t>
      </w:r>
    </w:p>
    <w:p w14:paraId="6BCE893D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12. Что сдать</w:t>
      </w:r>
    </w:p>
    <w:p w14:paraId="088DD327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lesson1.py с выполненными заданиями</w:t>
      </w:r>
    </w:p>
    <w:p w14:paraId="6566E4E2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скриншот запущенной программы</w:t>
      </w:r>
    </w:p>
    <w:p w14:paraId="08C5FB5C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если была ошибка — скриншот ошибки и кратко показать, где она возникла</w:t>
      </w:r>
    </w:p>
    <w:p w14:paraId="5C77D935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792" w:right="1008" w:bottom="792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BDB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reckless</cp:lastModifiedBy>
  <dcterms:modified xsi:type="dcterms:W3CDTF">2026-09-06T17:43:13Z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494D9A0DF553C1F1017C9D6A541CDBE3_42</vt:lpwstr>
  </property>
</Properties>
</file>